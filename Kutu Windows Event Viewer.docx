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2DF27">
      <w:pPr>
        <w:jc w:val="center"/>
      </w:pPr>
      <w:r>
        <w:rPr>
          <w:b/>
          <w:sz w:val="32"/>
        </w:rPr>
        <w:t>WINDOWS EVENT VIEWER INVESTIGATION LAB</w:t>
      </w:r>
      <w:r>
        <w:rPr>
          <w:b/>
          <w:sz w:val="32"/>
        </w:rPr>
        <w:br w:type="textWrapping"/>
      </w:r>
      <w:r>
        <w:rPr>
          <w:b/>
          <w:sz w:val="32"/>
        </w:rPr>
        <w:t>ANSWERED QUESTIONS</w:t>
      </w:r>
    </w:p>
    <w:p w14:paraId="09BDD364">
      <w:r>
        <w:t>The purpose is to demonstrate how a SOC analyst would document and interpret Windows Event Viewer activity.</w:t>
      </w:r>
    </w:p>
    <w:p w14:paraId="74920CE1">
      <w:pPr>
        <w:pStyle w:val="2"/>
      </w:pPr>
      <w:r>
        <w:t>CHECKPOINT 1</w:t>
      </w:r>
    </w:p>
    <w:p w14:paraId="66A4E49A">
      <w:r>
        <w:rPr>
          <w:b/>
        </w:rPr>
        <w:t>1. What is Event Viewer?</w:t>
      </w:r>
    </w:p>
    <w:p w14:paraId="2AEED283">
      <w:r>
        <w:t>Event Viewer is a Windows tool used to view and investigate logs recorded by the operating system and applications.</w:t>
      </w:r>
    </w:p>
    <w:p w14:paraId="1D731120">
      <w:r>
        <w:rPr>
          <w:b/>
        </w:rPr>
        <w:t>2. What is a Windows log?</w:t>
      </w:r>
    </w:p>
    <w:p w14:paraId="71CB67AB">
      <w:r>
        <w:t>A Windows log is a record of activities and events that occur on a Windows computer, such as logons, program starts, errors, and system changes.</w:t>
      </w:r>
    </w:p>
    <w:p w14:paraId="14DC4E53">
      <w:r>
        <w:rPr>
          <w:b/>
        </w:rPr>
        <w:t>3. Which log would you investigate if you were looking for login activity?</w:t>
      </w:r>
    </w:p>
    <w:p w14:paraId="51839712">
      <w:r>
        <w:t>The Security log.</w:t>
      </w:r>
    </w:p>
    <w:p w14:paraId="5AEAF612">
      <w:r>
        <w:rPr>
          <w:b/>
        </w:rPr>
        <w:t>4. Which log would you investigate for application crashes?</w:t>
      </w:r>
    </w:p>
    <w:p w14:paraId="4586E30F">
      <w:r>
        <w:t>The Application log.</w:t>
      </w:r>
    </w:p>
    <w:p w14:paraId="7AD0DC70">
      <w:r>
        <w:rPr>
          <w:b/>
        </w:rPr>
        <w:t>5. Which log would you investigate for Windows system problems?</w:t>
      </w:r>
    </w:p>
    <w:p w14:paraId="0B2C7463">
      <w:r>
        <w:t>The System log.</w:t>
      </w:r>
    </w:p>
    <w:p w14:paraId="1EF517A4">
      <w:r>
        <w:rPr>
          <w:b/>
        </w:rPr>
        <w:t>6. What is the purpose of Forwarded Events?</w:t>
      </w:r>
    </w:p>
    <w:p w14:paraId="536703EA">
      <w:r>
        <w:t>Forwarded Events is used to collect events from other computers and store them on one computer for centralized investigation.</w:t>
      </w:r>
    </w:p>
    <w:p w14:paraId="44522598">
      <w:pPr>
        <w:pStyle w:val="2"/>
      </w:pPr>
      <w:r>
        <w:t>TASK 1 — INVESTIGATE A SUCCESSFUL LOGON</w:t>
      </w:r>
    </w:p>
    <w:p w14:paraId="4477F8A6">
      <w:r>
        <w:rPr>
          <w:b/>
        </w:rPr>
        <w:t>Event ID</w:t>
      </w:r>
    </w:p>
    <w:p w14:paraId="60A3348A">
      <w:r>
        <w:t>4624 — Successful logon.</w:t>
      </w:r>
    </w:p>
    <w:p w14:paraId="1DF424B8">
      <w:r>
        <w:rPr>
          <w:b/>
        </w:rPr>
        <w:t>Date and time</w:t>
      </w:r>
    </w:p>
    <w:p w14:paraId="418926A7">
      <w:r>
        <w:t>16 September 2026, 09:42:18 AM.</w:t>
      </w:r>
    </w:p>
    <w:p w14:paraId="616EB8B7">
      <w:r>
        <w:rPr>
          <w:b/>
        </w:rPr>
        <w:t>Account name</w:t>
      </w:r>
    </w:p>
    <w:p w14:paraId="1C3F3906">
      <w:r>
        <w:t>Kutu.</w:t>
      </w:r>
    </w:p>
    <w:p w14:paraId="75A74E17">
      <w:r>
        <w:rPr>
          <w:b/>
        </w:rPr>
        <w:t>Logon Type</w:t>
      </w:r>
    </w:p>
    <w:p w14:paraId="653A6C32">
      <w:r>
        <w:t>2 — Interactive logon.</w:t>
      </w:r>
    </w:p>
    <w:p w14:paraId="6313C397">
      <w:r>
        <w:rPr>
          <w:b/>
        </w:rPr>
        <w:t>Computer name</w:t>
      </w:r>
    </w:p>
    <w:p w14:paraId="1FB0F336">
      <w:r>
        <w:t>KUTU-PC.</w:t>
      </w:r>
    </w:p>
    <w:p w14:paraId="11E43B2F">
      <w:r>
        <w:rPr>
          <w:b/>
        </w:rPr>
        <w:t>Source Network Address</w:t>
      </w:r>
    </w:p>
    <w:p w14:paraId="4D639535">
      <w:r>
        <w:t>127.0.0.1 (local computer).</w:t>
      </w:r>
    </w:p>
    <w:p w14:paraId="73571CC2">
      <w:r>
        <w:rPr>
          <w:b/>
        </w:rPr>
        <w:t>Was this activity expected?</w:t>
      </w:r>
    </w:p>
    <w:p w14:paraId="02E1A991">
      <w:r>
        <w:t>Yes.</w:t>
      </w:r>
    </w:p>
    <w:p w14:paraId="6F341FC6">
      <w:r>
        <w:rPr>
          <w:b/>
        </w:rPr>
        <w:t>Why do you think it was expected or unexpected?</w:t>
      </w:r>
    </w:p>
    <w:p w14:paraId="6AA89EFE">
      <w:r>
        <w:t>The event represents a normal interactive login to the local Windows computer using the expected user account. There are no unusual source details in this sample event.</w:t>
      </w:r>
    </w:p>
    <w:p w14:paraId="50D3F5A6">
      <w:pPr>
        <w:pStyle w:val="2"/>
      </w:pPr>
      <w:r>
        <w:t>TASK 2 — INVESTIGATE FAILED LOGONS</w:t>
      </w:r>
    </w:p>
    <w:p w14:paraId="45D92D0D">
      <w:r>
        <w:rPr>
          <w:b/>
        </w:rPr>
        <w:t>What Event ID did you find?</w:t>
      </w:r>
    </w:p>
    <w:p w14:paraId="4891CE0B">
      <w:r>
        <w:t>4625.</w:t>
      </w:r>
    </w:p>
    <w:p w14:paraId="1AAD2893">
      <w:r>
        <w:rPr>
          <w:b/>
        </w:rPr>
        <w:t>What does it mean?</w:t>
      </w:r>
    </w:p>
    <w:p w14:paraId="4F3DFB13">
      <w:r>
        <w:t>Event ID 4625 means that a logon attempt failed.</w:t>
      </w:r>
    </w:p>
    <w:p w14:paraId="24A40FEA">
      <w:r>
        <w:rPr>
          <w:b/>
        </w:rPr>
        <w:t>Which account was involved?</w:t>
      </w:r>
    </w:p>
    <w:p w14:paraId="5CC242BF">
      <w:r>
        <w:t>Kutu.</w:t>
      </w:r>
    </w:p>
    <w:p w14:paraId="0C708D02">
      <w:r>
        <w:rPr>
          <w:b/>
        </w:rPr>
        <w:t>When did it happen?</w:t>
      </w:r>
    </w:p>
    <w:p w14:paraId="185FBF83">
      <w:r>
        <w:t>16 September 2026, 09:38:51 AM.</w:t>
      </w:r>
    </w:p>
    <w:p w14:paraId="508B061D">
      <w:r>
        <w:rPr>
          <w:b/>
        </w:rPr>
        <w:t>Was the login successful?</w:t>
      </w:r>
    </w:p>
    <w:p w14:paraId="5BABD564">
      <w:r>
        <w:t>No. The authentication attempt failed.</w:t>
      </w:r>
    </w:p>
    <w:p w14:paraId="2E97DC75">
      <w:r>
        <w:rPr>
          <w:b/>
        </w:rPr>
        <w:t>What could cause a failed login?</w:t>
      </w:r>
    </w:p>
    <w:p w14:paraId="57648D5B">
      <w:r>
        <w:t>A wrong password, incorrect authentication information, or another authentication problem could cause a failed login.</w:t>
      </w:r>
    </w:p>
    <w:p w14:paraId="69B624E1">
      <w:r>
        <w:rPr>
          <w:b/>
        </w:rPr>
        <w:t>Would one failed login automatically mean an attacker is present?</w:t>
      </w:r>
    </w:p>
    <w:p w14:paraId="6B70EBFC">
      <w:r>
        <w:t>No. A single failed login does not automatically prove that an attacker is present.</w:t>
      </w:r>
    </w:p>
    <w:p w14:paraId="153304BF">
      <w:r>
        <w:rPr>
          <w:b/>
        </w:rPr>
        <w:t>What would make multiple failed logins more suspicious?</w:t>
      </w:r>
    </w:p>
    <w:p w14:paraId="67180EF8">
      <w:r>
        <w:t>Several failed attempts within a short period, particularly when followed by a successful login or coming from an unknown source, would deserve further investigation.</w:t>
      </w:r>
    </w:p>
    <w:p w14:paraId="544ED4F6">
      <w:pPr>
        <w:pStyle w:val="2"/>
      </w:pPr>
      <w:r>
        <w:t>TASK 3 — BUILD THE STORY</w:t>
      </w:r>
    </w:p>
    <w:p w14:paraId="5B12A956">
      <w:r>
        <w:rPr>
          <w:b/>
        </w:rPr>
        <w:t>Were there more successful or failed logons?</w:t>
      </w:r>
    </w:p>
    <w:p w14:paraId="57F2A624">
      <w:r>
        <w:t>In the sample investigation, there were more successful logons than failed logons.</w:t>
      </w:r>
    </w:p>
    <w:p w14:paraId="15AD05AA">
      <w:r>
        <w:rPr>
          <w:b/>
        </w:rPr>
        <w:t>Did the failed logons happen before a successful logon?</w:t>
      </w:r>
    </w:p>
    <w:p w14:paraId="250296C1">
      <w:r>
        <w:t>Yes. The sample failed logon occurred at 09:38:51, followed by a successful interactive logon at 09:42:18.</w:t>
      </w:r>
    </w:p>
    <w:p w14:paraId="570CE639">
      <w:r>
        <w:rPr>
          <w:b/>
        </w:rPr>
        <w:t>Were they associated with the same account?</w:t>
      </w:r>
    </w:p>
    <w:p w14:paraId="5682C9E6">
      <w:r>
        <w:t>Yes. The sample events involve the account Kutu.</w:t>
      </w:r>
    </w:p>
    <w:p w14:paraId="5B59085D">
      <w:r>
        <w:rPr>
          <w:b/>
        </w:rPr>
        <w:t>What time did they happen?</w:t>
      </w:r>
    </w:p>
    <w:p w14:paraId="6BECA2C9">
      <w:r>
        <w:t>The failed logon occurred at 09:38:51 AM and the successful logon occurred at 09:42:18 AM on 16 September 2026.</w:t>
      </w:r>
    </w:p>
    <w:p w14:paraId="513E3242">
      <w:r>
        <w:rPr>
          <w:b/>
        </w:rPr>
        <w:t>Does the activity look normal?</w:t>
      </w:r>
    </w:p>
    <w:p w14:paraId="3FBC24EB">
      <w:r>
        <w:t>Yes, based on the limited sample context. A single failed attempt followed several minutes later by an expected local interactive login is not, by itself, evidence of compromise.</w:t>
      </w:r>
    </w:p>
    <w:p w14:paraId="58AC2BB0">
      <w:r>
        <w:rPr>
          <w:b/>
        </w:rPr>
        <w:t>Why would many failed logons followed by a successful logon from an unknown source deserve investigation?</w:t>
      </w:r>
    </w:p>
    <w:p w14:paraId="075213BF">
      <w:r>
        <w:t>Such a pattern could indicate repeated authentication attempts followed by successful access. The source, account, timing, and related events would need to be examined before reaching a conclusion.</w:t>
      </w:r>
    </w:p>
    <w:p w14:paraId="57C000C1">
      <w:pPr>
        <w:pStyle w:val="2"/>
      </w:pPr>
      <w:r>
        <w:t>TASK 4 — LOOK FOR PROCESS CREATION</w:t>
      </w:r>
    </w:p>
    <w:p w14:paraId="6D6E9AD3">
      <w:r>
        <w:rPr>
          <w:b/>
        </w:rPr>
        <w:t>What process was created?</w:t>
      </w:r>
    </w:p>
    <w:p w14:paraId="69D50B66">
      <w:r>
        <w:t>notepad.exe.</w:t>
      </w:r>
    </w:p>
    <w:p w14:paraId="6CB0E1D2">
      <w:r>
        <w:rPr>
          <w:b/>
        </w:rPr>
        <w:t>What account started it?</w:t>
      </w:r>
    </w:p>
    <w:p w14:paraId="09AEF32C">
      <w:r>
        <w:t>Kutu.</w:t>
      </w:r>
    </w:p>
    <w:p w14:paraId="72092A5D">
      <w:r>
        <w:rPr>
          <w:b/>
        </w:rPr>
        <w:t>When did it happen?</w:t>
      </w:r>
    </w:p>
    <w:p w14:paraId="1C5E1217">
      <w:r>
        <w:t>16 September 2026, 09:44:03 AM.</w:t>
      </w:r>
    </w:p>
    <w:p w14:paraId="1E9B3772">
      <w:r>
        <w:rPr>
          <w:b/>
        </w:rPr>
        <w:t>Does the process look normal?</w:t>
      </w:r>
    </w:p>
    <w:p w14:paraId="6A6FC6D2">
      <w:r>
        <w:t>Yes. In this sample, notepad.exe was started by the expected user account during the investigation.</w:t>
      </w:r>
    </w:p>
    <w:p w14:paraId="28DD4A50">
      <w:r>
        <w:rPr>
          <w:b/>
        </w:rPr>
        <w:t>Why could process creation logs be useful to a SOC analyst?</w:t>
      </w:r>
    </w:p>
    <w:p w14:paraId="4F37DF47">
      <w:r>
        <w:t>They show programs or commands that were started, the account that started them, the time of execution, and potentially the parent-child process relationship. This can help analysts reconstruct activity and identify unusual execution.</w:t>
      </w:r>
    </w:p>
    <w:p w14:paraId="4EA38324">
      <w:pPr>
        <w:pStyle w:val="2"/>
      </w:pPr>
      <w:r>
        <w:t>TASK 5 — SYSTEM LOG INVESTIGATION</w:t>
      </w:r>
    </w:p>
    <w:p w14:paraId="4696C2E9">
      <w:r>
        <w:rPr>
          <w:b/>
        </w:rPr>
        <w:t>1. Information event</w:t>
      </w:r>
    </w:p>
    <w:p w14:paraId="18A6F23C">
      <w:r>
        <w:t>Event ID 6005 | Source: EventLog | Level: Information | 16 September 2026, 08:15:12 AM | The Event Log service was started, indicating normal Windows system activity.</w:t>
      </w:r>
    </w:p>
    <w:p w14:paraId="7304F33D">
      <w:r>
        <w:rPr>
          <w:b/>
        </w:rPr>
        <w:t>2. Warning event</w:t>
      </w:r>
    </w:p>
    <w:p w14:paraId="612E7D67">
      <w:r>
        <w:t>Event ID 10016 | Source: DistributedCOM | Level: Warning | 16 September 2026, 09:20:47 AM | A DistributedCOM permission-related warning was recorded. This is a common type of Windows warning and should be interpreted in context.</w:t>
      </w:r>
    </w:p>
    <w:p w14:paraId="0BC21D73">
      <w:r>
        <w:rPr>
          <w:b/>
        </w:rPr>
        <w:t>3. Error event</w:t>
      </w:r>
    </w:p>
    <w:p w14:paraId="03752A4A">
      <w:r>
        <w:t>Event ID 7031 | Source: Service Control Manager | Level: Error | 16 September 2026, 09:31:26 AM | A Windows service terminated unexpectedly. The service should be identified and checked to determine whether the event was expected or requires attention.</w:t>
      </w:r>
    </w:p>
    <w:p w14:paraId="67CF4CA4">
      <w:pPr>
        <w:pStyle w:val="2"/>
      </w:pPr>
      <w:r>
        <w:t>PART 13 — APPLICATION LOG INVESTIGATION</w:t>
      </w:r>
    </w:p>
    <w:p w14:paraId="6792A464">
      <w:r>
        <w:rPr>
          <w:b/>
        </w:rPr>
        <w:t>What application generated the event?</w:t>
      </w:r>
    </w:p>
    <w:p w14:paraId="300937CE">
      <w:r>
        <w:t>Application Error / example application: Microsoft Edge.</w:t>
      </w:r>
    </w:p>
    <w:p w14:paraId="6F91EBF9">
      <w:r>
        <w:rPr>
          <w:b/>
        </w:rPr>
        <w:t>What happened?</w:t>
      </w:r>
    </w:p>
    <w:p w14:paraId="3EA741DE">
      <w:r>
        <w:t>The application encountered an unexpected problem and generated an application error event.</w:t>
      </w:r>
    </w:p>
    <w:p w14:paraId="71852DEE">
      <w:r>
        <w:rPr>
          <w:b/>
        </w:rPr>
        <w:t>Was it Information, Warning, or Error?</w:t>
      </w:r>
    </w:p>
    <w:p w14:paraId="44B68E9A">
      <w:r>
        <w:t>Error.</w:t>
      </w:r>
    </w:p>
    <w:p w14:paraId="1E022BD0">
      <w:r>
        <w:rPr>
          <w:b/>
        </w:rPr>
        <w:t>Would this automatically mean the computer was hacked? Explain your answer.</w:t>
      </w:r>
    </w:p>
    <w:p w14:paraId="141F901E">
      <w:r>
        <w:t>No. An application error does not automatically mean that the computer was hacked. Application logs record software problems and other application activity, so the event must be considered together with other evidence.</w:t>
      </w:r>
    </w:p>
    <w:p w14:paraId="4A64B6ED">
      <w:pPr>
        <w:pStyle w:val="2"/>
      </w:pPr>
      <w:r>
        <w:t>TASK 6 — SEARCH FOR EVENT ID 7045</w:t>
      </w:r>
    </w:p>
    <w:p w14:paraId="77F68E3B">
      <w:r>
        <w:rPr>
          <w:b/>
        </w:rPr>
        <w:t>Event ID</w:t>
      </w:r>
    </w:p>
    <w:p w14:paraId="4CEA86F1">
      <w:r>
        <w:t>7045 — A new Windows service was installed.</w:t>
      </w:r>
    </w:p>
    <w:p w14:paraId="5B6D8C7D">
      <w:r>
        <w:rPr>
          <w:b/>
        </w:rPr>
        <w:t>Service Name</w:t>
      </w:r>
    </w:p>
    <w:p w14:paraId="2B448802">
      <w:r>
        <w:t>Windows Update Helper.</w:t>
      </w:r>
    </w:p>
    <w:p w14:paraId="6EA66C76">
      <w:r>
        <w:rPr>
          <w:b/>
        </w:rPr>
        <w:t>Service File Name</w:t>
      </w:r>
    </w:p>
    <w:p w14:paraId="5D6D623E">
      <w:r>
        <w:t>C:\Program Files\Windows Update Helper\updatehelper.exe.</w:t>
      </w:r>
    </w:p>
    <w:p w14:paraId="4C627C0C">
      <w:r>
        <w:rPr>
          <w:b/>
        </w:rPr>
        <w:t>Account information</w:t>
      </w:r>
    </w:p>
    <w:p w14:paraId="6E78E75E">
      <w:r>
        <w:t>LocalSystem.</w:t>
      </w:r>
    </w:p>
    <w:p w14:paraId="72209390">
      <w:r>
        <w:rPr>
          <w:b/>
        </w:rPr>
        <w:t>Date and time</w:t>
      </w:r>
    </w:p>
    <w:p w14:paraId="1FF3C823">
      <w:r>
        <w:t>16 September 2026, 09:47:22 AM.</w:t>
      </w:r>
    </w:p>
    <w:p w14:paraId="79B8029B">
      <w:r>
        <w:rPr>
          <w:b/>
        </w:rPr>
        <w:t>Does the service appear legitimate?</w:t>
      </w:r>
    </w:p>
    <w:p w14:paraId="12A99DB6">
      <w:r>
        <w:t>In this educational sample, it appears potentially legitimate because it is associated with a software-style installation path and a system account. However, an analyst should verify the software and file before treating it as trusted.</w:t>
      </w:r>
    </w:p>
    <w:p w14:paraId="73B9665A">
      <w:r>
        <w:rPr>
          <w:b/>
        </w:rPr>
        <w:t>What would you investigate next if the service looked suspicious?</w:t>
      </w:r>
    </w:p>
    <w:p w14:paraId="062750E5">
      <w:r>
        <w:t>Investigate the executable path, file reputation and integrity, the account that installed the service, related Event 4688 process creation events, nearby Security/System events, and whether the installation was authorized.</w:t>
      </w:r>
    </w:p>
    <w:p w14:paraId="2AB766B4">
      <w:pPr>
        <w:pStyle w:val="2"/>
      </w:pPr>
      <w:r>
        <w:t>TASK 7 — SEARCH FOR ACCOUNT EVENTS</w:t>
      </w:r>
    </w:p>
    <w:p w14:paraId="16B9571E">
      <w:r>
        <w:rPr>
          <w:b/>
        </w:rPr>
        <w:t>4720</w:t>
      </w:r>
      <w:bookmarkStart w:id="0" w:name="_GoBack"/>
      <w:bookmarkEnd w:id="0"/>
    </w:p>
    <w:p w14:paraId="7B5E4365">
      <w:r>
        <w:t>User account created. Sample: 16 September 2026, 09:50:11 AM — account TempSupport was created by an administrative account. This would require verification because newly created accounts can be legitimate or suspicious depending on authorization.</w:t>
      </w:r>
    </w:p>
    <w:p w14:paraId="7572B87F">
      <w:r>
        <w:rPr>
          <w:b/>
        </w:rPr>
        <w:t>4726</w:t>
      </w:r>
    </w:p>
    <w:p w14:paraId="41BC1A3C">
      <w:r>
        <w:t>User account deleted. Sample: 16 September 2026, 09:52:34 AM — account TempSupport was deleted. The reason and administrator responsible should be checked.</w:t>
      </w:r>
    </w:p>
    <w:p w14:paraId="2B38302E">
      <w:r>
        <w:rPr>
          <w:b/>
        </w:rPr>
        <w:t>4740</w:t>
      </w:r>
    </w:p>
    <w:p w14:paraId="1F83E4EA">
      <w:r>
        <w:t>User account locked out. Sample: 16 September 2026, 09:55:06 AM — account Kutu was locked out after repeated unsuccessful authentication attempts. The source and surrounding authentication events should be reviewed.</w:t>
      </w:r>
    </w:p>
    <w:p w14:paraId="2AF0879F">
      <w:pPr>
        <w:pStyle w:val="2"/>
      </w:pPr>
      <w:r>
        <w:t>TASK 8 — INVESTIGATE EVENT 1102</w:t>
      </w:r>
    </w:p>
    <w:p w14:paraId="2A17D43E">
      <w:r>
        <w:rPr>
          <w:b/>
        </w:rPr>
        <w:t>Event ID</w:t>
      </w:r>
    </w:p>
    <w:p w14:paraId="48596BDF">
      <w:r>
        <w:t>1102.</w:t>
      </w:r>
    </w:p>
    <w:p w14:paraId="19AB33D4">
      <w:r>
        <w:rPr>
          <w:b/>
        </w:rPr>
        <w:t>What does it mean?</w:t>
      </w:r>
    </w:p>
    <w:p w14:paraId="48F14DCB">
      <w:r>
        <w:t>It indicates that the Windows Security audit log was cleared.</w:t>
      </w:r>
    </w:p>
    <w:p w14:paraId="078A94BC">
      <w:r>
        <w:rPr>
          <w:b/>
        </w:rPr>
        <w:t>When did it happen?</w:t>
      </w:r>
    </w:p>
    <w:p w14:paraId="1C46E7A6">
      <w:r>
        <w:t>16 September 2026, 09:58:17 AM.</w:t>
      </w:r>
    </w:p>
    <w:p w14:paraId="5C6AD403">
      <w:r>
        <w:rPr>
          <w:b/>
        </w:rPr>
        <w:t>Which account performed the action?</w:t>
      </w:r>
    </w:p>
    <w:p w14:paraId="4D170603">
      <w:r>
        <w:t>Administrator.</w:t>
      </w:r>
    </w:p>
    <w:p w14:paraId="73BAB2F9">
      <w:r>
        <w:rPr>
          <w:b/>
        </w:rPr>
        <w:t>Why could this event be important during a security investigation?</w:t>
      </w:r>
    </w:p>
    <w:p w14:paraId="6D6E7BF5">
      <w:r>
        <w:t>Clearing the Security log can remove evidence of previous activity. Therefore, Event ID 1102 can be important to investigate, especially when it occurs close to other unusual events. The event alone does not prove malicious activity.</w:t>
      </w:r>
    </w:p>
    <w:p w14:paraId="523AD4C8">
      <w:pPr>
        <w:pStyle w:val="2"/>
      </w:pPr>
      <w:r>
        <w:t>TASK 9 — EXPORT EVIDENCE</w:t>
      </w:r>
    </w:p>
    <w:p w14:paraId="1F174A9A">
      <w:r>
        <w:rPr>
          <w:b/>
        </w:rPr>
        <w:t>Answer</w:t>
      </w:r>
    </w:p>
    <w:p w14:paraId="2D0CA8CD">
      <w:r>
        <w:t>For the educational exercise, the investigation evidence is represented by the sample Security events documented in this report. In an actual lab, the analyst would create a Desktop folder named “Event Viewer Investigation,” apply a useful filter such as 4624 or 4625, select “Save Filtered Log File As…”, and save it as “Security_Investigation.evtx”.</w:t>
      </w:r>
    </w:p>
    <w:p w14:paraId="4C91F7A3">
      <w:r>
        <w:rPr>
          <w:b/>
        </w:rPr>
        <w:t>Why export logs?</w:t>
      </w:r>
    </w:p>
    <w:p w14:paraId="6363E90F">
      <w:r>
        <w:t>Exporting logs preserves evidence, allows another analyst to review it, supports later analysis, and provides documentation for the investigation.</w:t>
      </w:r>
    </w:p>
    <w:p w14:paraId="32E14642">
      <w:pPr>
        <w:pStyle w:val="2"/>
      </w:pPr>
      <w:r>
        <w:t>TASK 10 — CUSTOM VIEW</w:t>
      </w:r>
    </w:p>
    <w:p w14:paraId="0770C110">
      <w:r>
        <w:rPr>
          <w:b/>
        </w:rPr>
        <w:t>Answer</w:t>
      </w:r>
    </w:p>
    <w:p w14:paraId="12D0C529">
      <w:r>
        <w:t>Create a Custom View named “My Security Investigation” and configure it to display useful Security events such as 4624, 4625, 4688, 7045, or 1102. In an actual submission, a screenshot would be included showing the Custom View.</w:t>
      </w:r>
    </w:p>
    <w:p w14:paraId="0B8DF6D2">
      <w:pPr>
        <w:pStyle w:val="2"/>
      </w:pPr>
      <w:r>
        <w:t>MINI SOC INVESTIGATION — QUESTIONS</w:t>
      </w:r>
    </w:p>
    <w:p w14:paraId="400AFA6A">
      <w:r>
        <w:rPr>
          <w:b/>
        </w:rPr>
        <w:t>1. What was the most recent successful logon you found?</w:t>
      </w:r>
    </w:p>
    <w:p w14:paraId="5FE31534">
      <w:r>
        <w:t>16 September 2026 at 09:42:18 AM — Event ID 4624, account Kutu, Logon Type 2.</w:t>
      </w:r>
    </w:p>
    <w:p w14:paraId="57CCDDAA">
      <w:r>
        <w:rPr>
          <w:b/>
        </w:rPr>
        <w:t>2. Did you find any failed logons?</w:t>
      </w:r>
    </w:p>
    <w:p w14:paraId="45AA7A7B">
      <w:r>
        <w:t>Yes. Event ID 4625 was found.</w:t>
      </w:r>
    </w:p>
    <w:p w14:paraId="185C5AB3">
      <w:r>
        <w:rPr>
          <w:b/>
        </w:rPr>
        <w:t>3. How many failed logon events did you find?</w:t>
      </w:r>
    </w:p>
    <w:p w14:paraId="2A04E1CD">
      <w:r>
        <w:t>Two sample Event ID 4625 events were found.</w:t>
      </w:r>
    </w:p>
    <w:p w14:paraId="38EB132D">
      <w:r>
        <w:rPr>
          <w:b/>
        </w:rPr>
        <w:t>4. Were the failed logons related to the same account?</w:t>
      </w:r>
    </w:p>
    <w:p w14:paraId="49316FE3">
      <w:r>
        <w:t>Yes. Both sample failed logons involved the Kutu account.</w:t>
      </w:r>
    </w:p>
    <w:p w14:paraId="77A5E469">
      <w:r>
        <w:rPr>
          <w:b/>
        </w:rPr>
        <w:t>5. Did you find any process creation events?</w:t>
      </w:r>
    </w:p>
    <w:p w14:paraId="7DCD1DB0">
      <w:r>
        <w:t>Yes. Event ID 4688 was found for notepad.exe at 09:44:03 AM.</w:t>
      </w:r>
    </w:p>
    <w:p w14:paraId="3264622C">
      <w:r>
        <w:rPr>
          <w:b/>
        </w:rPr>
        <w:t>6. Did you find any newly installed services?</w:t>
      </w:r>
    </w:p>
    <w:p w14:paraId="3D363EA5">
      <w:r>
        <w:t>Yes. Event ID 7045 was found at 09:47:22 AM for the sample Windows Update Helper service.</w:t>
      </w:r>
    </w:p>
    <w:p w14:paraId="7899EBA1">
      <w:r>
        <w:rPr>
          <w:b/>
        </w:rPr>
        <w:t>7. Did you find any account creation events?</w:t>
      </w:r>
    </w:p>
    <w:p w14:paraId="6BCB6DD6">
      <w:r>
        <w:t>Yes. Event ID 4720 was found for the sample TempSupport account.</w:t>
      </w:r>
    </w:p>
    <w:p w14:paraId="34960D8E">
      <w:r>
        <w:rPr>
          <w:b/>
        </w:rPr>
        <w:t>8. Did you find any account lockout events?</w:t>
      </w:r>
    </w:p>
    <w:p w14:paraId="487BD8EE">
      <w:r>
        <w:t>Yes. Event ID 4740 was found for the Kutu account.</w:t>
      </w:r>
    </w:p>
    <w:p w14:paraId="24CC47E7">
      <w:r>
        <w:rPr>
          <w:b/>
        </w:rPr>
        <w:t>9. Did you find any event showing that the Security log was cleared?</w:t>
      </w:r>
    </w:p>
    <w:p w14:paraId="43F9CD9E">
      <w:r>
        <w:t>Yes. Event ID 1102 was recorded at 09:58:17 AM.</w:t>
      </w:r>
    </w:p>
    <w:p w14:paraId="4E53E043">
      <w:r>
        <w:rPr>
          <w:b/>
        </w:rPr>
        <w:t>10. Did you find any unusual application or system errors?</w:t>
      </w:r>
    </w:p>
    <w:p w14:paraId="5D1E658F">
      <w:r>
        <w:t>A sample Application Error and a System Service Control Manager error were found. Their individual details would require additional investigation.</w:t>
      </w:r>
    </w:p>
    <w:p w14:paraId="0A34B149">
      <w:r>
        <w:rPr>
          <w:b/>
        </w:rPr>
        <w:t>11. Which event did you consider the most interesting?</w:t>
      </w:r>
    </w:p>
    <w:p w14:paraId="4EA0DACE">
      <w:r>
        <w:t>Event ID 1102 — Security audit log cleared.</w:t>
      </w:r>
    </w:p>
    <w:p w14:paraId="58113813">
      <w:r>
        <w:rPr>
          <w:b/>
        </w:rPr>
        <w:t>12. Why?</w:t>
      </w:r>
    </w:p>
    <w:p w14:paraId="472EF4D8">
      <w:r>
        <w:t>It is particularly relevant because clearing the Security audit log can remove evidence. In this sample timeline, it occurred after several other security-related events, so the timing would justify further investigation.</w:t>
      </w:r>
    </w:p>
    <w:p w14:paraId="441F9A4A">
      <w:r>
        <w:rPr>
          <w:b/>
        </w:rPr>
        <w:t>13. Do you have enough evidence to say that the computer was compromised?</w:t>
      </w:r>
    </w:p>
    <w:p w14:paraId="46AA5DA9">
      <w:r>
        <w:t>No. The sample contains events that deserve investigation, but the Event IDs alone are not sufficient to prove that the computer was compromised.</w:t>
      </w:r>
    </w:p>
    <w:p w14:paraId="2D09E539">
      <w:r>
        <w:rPr>
          <w:b/>
        </w:rPr>
        <w:t>14. If not, what additional information would you want?</w:t>
      </w:r>
    </w:p>
    <w:p w14:paraId="46F88F17">
      <w:r>
        <w:t>I would want the complete event timeline, source network addresses, authentication details, process and parent-process information, service installation details, file and executable verification, account authorization records, network activity, and other endpoint/security logs.</w:t>
      </w:r>
    </w:p>
    <w:p w14:paraId="711A19AC">
      <w:r>
        <w:rPr>
          <w:b/>
        </w:rPr>
        <w:t>15. Write a short conclusion about the computer.</w:t>
      </w:r>
    </w:p>
    <w:p w14:paraId="352599A3">
      <w:r>
        <w:t>The sample computer shows mostly explainable Windows activity, including successful and failed logons, process creation, system events, and application events. However, the combination of account activity, service installation, and especially the Security log-clearing event warrants additional investigation. The available events are not sufficient by themselves to confirm a compromise.</w:t>
      </w:r>
    </w:p>
    <w:p w14:paraId="5DE3D56B">
      <w:pPr>
        <w:pStyle w:val="2"/>
      </w:pPr>
      <w:r>
        <w:t>FINAL INVESTIGATION REPORT</w:t>
      </w:r>
    </w:p>
    <w:p w14:paraId="4A6E0CEF">
      <w:r>
        <w:rPr>
          <w:b/>
        </w:rPr>
        <w:t>Computer Name</w:t>
      </w:r>
    </w:p>
    <w:p w14:paraId="37927363">
      <w:r>
        <w:t>KUTU-PC.</w:t>
      </w:r>
    </w:p>
    <w:p w14:paraId="2CF12119">
      <w:r>
        <w:rPr>
          <w:b/>
        </w:rPr>
        <w:t>Date of Investigation</w:t>
      </w:r>
    </w:p>
    <w:p w14:paraId="70EDD525">
      <w:r>
        <w:t>16 September 2026.</w:t>
      </w:r>
    </w:p>
    <w:p w14:paraId="3CDE3C72">
      <w:r>
        <w:rPr>
          <w:b/>
        </w:rPr>
        <w:t>Analyst</w:t>
      </w:r>
    </w:p>
    <w:p w14:paraId="60089051">
      <w:r>
        <w:t>Kutu.</w:t>
      </w:r>
    </w:p>
    <w:p w14:paraId="77415043">
      <w:r>
        <w:rPr>
          <w:b/>
        </w:rPr>
        <w:t>Successful Logons</w:t>
      </w:r>
    </w:p>
    <w:p w14:paraId="0475BEEA">
      <w:r>
        <w:t>Event ID 4624 — A successful interactive logon by Kutu was recorded at 09:42:18 AM.</w:t>
      </w:r>
    </w:p>
    <w:p w14:paraId="2C7E56B1">
      <w:r>
        <w:rPr>
          <w:b/>
        </w:rPr>
        <w:t>Failed Logons</w:t>
      </w:r>
    </w:p>
    <w:p w14:paraId="49516C80">
      <w:r>
        <w:t>Event ID 4625 — Two failed logon attempts involving Kutu were identified in the sample timeline.</w:t>
      </w:r>
    </w:p>
    <w:p w14:paraId="29EB11EE">
      <w:r>
        <w:rPr>
          <w:b/>
        </w:rPr>
        <w:t>Process Creation</w:t>
      </w:r>
    </w:p>
    <w:p w14:paraId="779400A3">
      <w:r>
        <w:t>Event ID 4688 — notepad.exe was started by Kutu at 09:44:03 AM.</w:t>
      </w:r>
    </w:p>
    <w:p w14:paraId="789016F1">
      <w:r>
        <w:rPr>
          <w:b/>
        </w:rPr>
        <w:t>System Events</w:t>
      </w:r>
    </w:p>
    <w:p w14:paraId="5AC28755">
      <w:r>
        <w:t>Event ID 6005 showed normal Event Log service activity. A DistributedCOM warning and Service Control Manager error were also observed in the sample.</w:t>
      </w:r>
    </w:p>
    <w:p w14:paraId="382C4DEC">
      <w:r>
        <w:rPr>
          <w:b/>
        </w:rPr>
        <w:t>Application Events</w:t>
      </w:r>
    </w:p>
    <w:p w14:paraId="7947A201">
      <w:r>
        <w:t>A sample Microsoft Edge Application Error was recorded. This does not by itself indicate compromise.</w:t>
      </w:r>
    </w:p>
    <w:p w14:paraId="6A9391B6">
      <w:r>
        <w:rPr>
          <w:b/>
        </w:rPr>
        <w:t>Other Important Events</w:t>
      </w:r>
    </w:p>
    <w:p w14:paraId="7C3E76A2">
      <w:r>
        <w:t>Event IDs 4720, 4726, 4740, 7045, and 1102 were represented in the sample. The 1102 log-clearing event is particularly important because it may affect the preservation of evidence.</w:t>
      </w:r>
    </w:p>
    <w:p w14:paraId="7049FE3B">
      <w:pPr>
        <w:pStyle w:val="2"/>
      </w:pPr>
      <w:r>
        <w:t>FINAL CONCLUSION</w:t>
      </w:r>
    </w:p>
    <w:p w14:paraId="16765A23">
      <w:r>
        <w:rPr>
          <w:b/>
        </w:rPr>
        <w:t>Conclusion</w:t>
      </w:r>
    </w:p>
    <w:p w14:paraId="7B7176AA">
      <w:r>
        <w:t>The sample Windows computer cannot be declared compromised based only on the observed Event IDs. Most individual events can have legitimate explanations. However, the combination of failed logons, account activity, a newly installed service, and a Security audit log-clearing event creates a timeline that warrants further investigation. A SOC analyst should correlate these events with source addresses, process information, service details, endpoint evidence, and other security logs before making a final determination.</w:t>
      </w:r>
    </w:p>
    <w:p w14:paraId="3D33F5AE">
      <w:pPr>
        <w:pStyle w:val="2"/>
      </w:pPr>
      <w:r>
        <w:t>KEY LESSONS</w:t>
      </w:r>
    </w:p>
    <w:p w14:paraId="4225078F">
      <w:r>
        <w:rPr>
          <w:b/>
        </w:rPr>
        <w:t>Who?</w:t>
      </w:r>
    </w:p>
    <w:p w14:paraId="4758B1CC">
      <w:r>
        <w:t>Who performed the activity?</w:t>
      </w:r>
    </w:p>
    <w:p w14:paraId="187EFCAD">
      <w:r>
        <w:rPr>
          <w:b/>
        </w:rPr>
        <w:t>What?</w:t>
      </w:r>
    </w:p>
    <w:p w14:paraId="52B91FE6">
      <w:r>
        <w:t>What happened?</w:t>
      </w:r>
    </w:p>
    <w:p w14:paraId="4CB2F75D">
      <w:r>
        <w:rPr>
          <w:b/>
        </w:rPr>
        <w:t>When?</w:t>
      </w:r>
    </w:p>
    <w:p w14:paraId="3FBA18C4">
      <w:r>
        <w:t>When did it happen?</w:t>
      </w:r>
    </w:p>
    <w:p w14:paraId="354803AF">
      <w:r>
        <w:rPr>
          <w:b/>
        </w:rPr>
        <w:t>Where?</w:t>
      </w:r>
    </w:p>
    <w:p w14:paraId="4B43CEF6">
      <w:r>
        <w:t>Where did the activity come from?</w:t>
      </w:r>
    </w:p>
    <w:p w14:paraId="3B9194F9">
      <w:r>
        <w:rPr>
          <w:b/>
        </w:rPr>
        <w:t>Why?</w:t>
      </w:r>
    </w:p>
    <w:p w14:paraId="6294374A">
      <w:r>
        <w:t>Why did it happen?</w:t>
      </w:r>
    </w:p>
    <w:p w14:paraId="406462D0">
      <w:r>
        <w:rPr>
          <w:b/>
        </w:rPr>
        <w:t>Most important lesson</w:t>
      </w:r>
    </w:p>
    <w:p w14:paraId="2CC65E13">
      <w:r>
        <w:t>Do not investigate Event IDs in isolation. Connect related events together to reconstruct the bigger picture of what happened on the computer.</w:t>
      </w:r>
    </w:p>
    <w:p w14:paraId="00EBEC29">
      <w:pPr>
        <w:pStyle w:val="2"/>
      </w:pPr>
      <w:r>
        <w:t>EVENT ID QUICK REFERENCE</w:t>
      </w:r>
    </w:p>
    <w:p w14:paraId="3444BEF3">
      <w:r>
        <w:t>4624 — Successful logon</w:t>
      </w:r>
    </w:p>
    <w:p w14:paraId="54C429F5">
      <w:r>
        <w:t>4625 — Failed logon</w:t>
      </w:r>
    </w:p>
    <w:p w14:paraId="2E12A3C4">
      <w:r>
        <w:t>4634 — Logoff</w:t>
      </w:r>
    </w:p>
    <w:p w14:paraId="53C0946E">
      <w:r>
        <w:t>4688 — New process created</w:t>
      </w:r>
    </w:p>
    <w:p w14:paraId="7AFBE219">
      <w:r>
        <w:t>4720 — User account created</w:t>
      </w:r>
    </w:p>
    <w:p w14:paraId="0C480CBD">
      <w:r>
        <w:t>4726 — User account deleted</w:t>
      </w:r>
    </w:p>
    <w:p w14:paraId="7DCDF967">
      <w:r>
        <w:t>4740 — User account locked</w:t>
      </w:r>
    </w:p>
    <w:p w14:paraId="43324337">
      <w:r>
        <w:t>7045 — New service installed</w:t>
      </w:r>
    </w:p>
    <w:p w14:paraId="29B42B39">
      <w:r>
        <w:t>1102 — Security audit log cleared</w:t>
      </w:r>
    </w:p>
    <w:p w14:paraId="7C2DC798">
      <w:pPr>
        <w:pStyle w:val="2"/>
      </w:pPr>
      <w:r>
        <w:t>WINDOWS LOG QUICK REFERENCE</w:t>
      </w:r>
    </w:p>
    <w:p w14:paraId="0CBE8F67">
      <w:r>
        <w:t>Application — Application and software events</w:t>
      </w:r>
    </w:p>
    <w:p w14:paraId="3E325955">
      <w:r>
        <w:t>Security — Security and authentication events</w:t>
      </w:r>
    </w:p>
    <w:p w14:paraId="56CDBDC2">
      <w:r>
        <w:t>System — Windows, services, drivers and system events</w:t>
      </w:r>
    </w:p>
    <w:p w14:paraId="0F21A89A">
      <w:r>
        <w:t>Setup — Windows setup and installation events</w:t>
      </w:r>
    </w:p>
    <w:p w14:paraId="3C8677B1">
      <w:r>
        <w:t>Forwarded Events — Events collected from other computers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A779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Meshack Adefala</cp:lastModifiedBy>
  <dcterms:modified xsi:type="dcterms:W3CDTF">2026-09-16T09:33:54Z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495D71369D0F4EDDBCACBAFADDAA38B8_12</vt:lpwstr>
  </property>
</Properties>
</file>